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62D6AA8F" w:rsidR="007D5005" w:rsidRDefault="00CD5C4C">
            <w:pPr>
              <w:pStyle w:val="af0"/>
              <w:rPr>
                <w:sz w:val="52"/>
                <w:szCs w:val="52"/>
              </w:rPr>
            </w:pPr>
            <w:r w:rsidRPr="00CD5C4C">
              <w:rPr>
                <w:rFonts w:hint="eastAsia"/>
                <w:sz w:val="52"/>
                <w:szCs w:val="52"/>
              </w:rPr>
              <w:t>志愿者服务活动中心多媒体展示系统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 w14:textId="54EBACA5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3A4F83" w:rsidRPr="003A4F83">
              <w:rPr>
                <w:rFonts w:hAnsi="宋体" w:hint="eastAsia"/>
                <w:sz w:val="30"/>
                <w:szCs w:val="30"/>
              </w:rPr>
              <w:t>智慧教育研教部</w:t>
            </w:r>
            <w:r>
              <w:rPr>
                <w:rFonts w:hAnsi="宋体" w:hint="eastAsia"/>
                <w:sz w:val="30"/>
                <w:szCs w:val="30"/>
              </w:rPr>
              <w:t xml:space="preserve">       </w:t>
            </w:r>
          </w:p>
          <w:p w14:paraId="32022801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17C58C1A" w14:textId="0DE694E8" w:rsidR="007D5005" w:rsidRDefault="008E5495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刘江涛</w:t>
            </w:r>
          </w:p>
          <w:p w14:paraId="109C7DD7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E946404" w14:textId="5411EEAF" w:rsidR="007D5005" w:rsidRDefault="008E5495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2024-</w:t>
            </w:r>
            <w:r w:rsidR="003F28B9">
              <w:rPr>
                <w:rFonts w:hAnsi="宋体" w:hint="eastAsia"/>
                <w:sz w:val="30"/>
                <w:szCs w:val="30"/>
              </w:rPr>
              <w:t>7</w:t>
            </w:r>
            <w:r w:rsidR="00620933">
              <w:rPr>
                <w:rFonts w:hAnsi="宋体" w:hint="eastAsia"/>
                <w:sz w:val="30"/>
                <w:szCs w:val="30"/>
              </w:rPr>
              <w:t>-</w:t>
            </w:r>
            <w:r w:rsidR="003F28B9">
              <w:rPr>
                <w:rFonts w:hAnsi="宋体" w:hint="eastAsia"/>
                <w:sz w:val="30"/>
                <w:szCs w:val="30"/>
              </w:rPr>
              <w:t>5</w:t>
            </w:r>
          </w:p>
          <w:p w14:paraId="7DCDCF28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DA1EFB6" w14:textId="4FE01189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AC089F">
              <w:rPr>
                <w:rFonts w:hAnsi="宋体" w:hint="eastAsia"/>
                <w:sz w:val="30"/>
                <w:szCs w:val="30"/>
              </w:rPr>
              <w:t>焦杨凡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8760A8F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37FE9F0" w14:textId="2C6F2E7D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</w:t>
            </w:r>
            <w:r w:rsidR="00AC1789">
              <w:rPr>
                <w:rFonts w:hAnsi="宋体" w:hint="eastAsia"/>
                <w:sz w:val="30"/>
                <w:szCs w:val="30"/>
              </w:rPr>
              <w:t>2024-</w:t>
            </w:r>
            <w:r w:rsidR="003F28B9">
              <w:rPr>
                <w:rFonts w:hAnsi="宋体" w:hint="eastAsia"/>
                <w:sz w:val="30"/>
                <w:szCs w:val="30"/>
              </w:rPr>
              <w:t>7</w:t>
            </w:r>
            <w:r w:rsidR="00AC1789">
              <w:rPr>
                <w:rFonts w:hAnsi="宋体" w:hint="eastAsia"/>
                <w:sz w:val="30"/>
                <w:szCs w:val="30"/>
              </w:rPr>
              <w:t>-</w:t>
            </w:r>
            <w:r w:rsidR="003F28B9">
              <w:rPr>
                <w:rFonts w:hAnsi="宋体" w:hint="eastAsia"/>
                <w:sz w:val="30"/>
                <w:szCs w:val="30"/>
              </w:rPr>
              <w:t>5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/>
          <w:b/>
          <w:bCs/>
          <w:sz w:val="24"/>
        </w:rPr>
      </w:pPr>
    </w:p>
    <w:p w14:paraId="15194AF8" w14:textId="77777777" w:rsidR="007D5005" w:rsidRDefault="007D5005">
      <w:pPr>
        <w:rPr>
          <w:rFonts w:hAnsi="宋体"/>
          <w:b/>
          <w:bCs/>
          <w:sz w:val="24"/>
        </w:rPr>
      </w:pPr>
    </w:p>
    <w:p w14:paraId="065DC56B" w14:textId="77777777" w:rsidR="007D5005" w:rsidRDefault="007D5005">
      <w:pPr>
        <w:rPr>
          <w:rFonts w:hAnsi="宋体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 w14:textId="0E086153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620933">
              <w:rPr>
                <w:rFonts w:ascii="Times New Roman" w:hAnsi="Times New Roman" w:hint="eastAsia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40225B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 w:rsidR="0040225B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1AECD5CB" w:rsidR="007D5005" w:rsidRDefault="006209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DS3305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2D8859E7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项目</w:t>
            </w:r>
            <w:r w:rsidR="00B024E4">
              <w:rPr>
                <w:rFonts w:ascii="Times New Roman" w:hAnsi="Times New Roman" w:hint="eastAsia"/>
                <w:b/>
                <w:sz w:val="24"/>
                <w:szCs w:val="24"/>
              </w:rPr>
              <w:t>精化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阶段</w:t>
            </w:r>
            <w:r w:rsidR="005D4B4B">
              <w:rPr>
                <w:rFonts w:ascii="Times New Roman" w:hAnsi="Times New Roman" w:hint="eastAsia"/>
                <w:b/>
                <w:sz w:val="24"/>
                <w:szCs w:val="24"/>
              </w:rPr>
              <w:t>、进入编码阶段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6080F17C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D40ABC">
              <w:rPr>
                <w:rFonts w:ascii="Times New Roman" w:hAnsi="Times New Roman" w:hint="eastAsia"/>
                <w:b/>
                <w:sz w:val="24"/>
                <w:szCs w:val="24"/>
              </w:rPr>
              <w:t>焦杨凡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</w:t>
            </w:r>
          </w:p>
          <w:p w14:paraId="6EE69838" w14:textId="0649EBF6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35733E">
              <w:rPr>
                <w:rFonts w:ascii="Times New Roman" w:hAnsi="Times New Roman" w:hint="eastAsia"/>
                <w:b/>
                <w:sz w:val="24"/>
                <w:szCs w:val="24"/>
              </w:rPr>
              <w:t>黄蒙萌、刘江涛、刘佳芝、</w:t>
            </w:r>
            <w:r w:rsidR="0041370C">
              <w:rPr>
                <w:rFonts w:ascii="Times New Roman" w:hAnsi="Times New Roman" w:hint="eastAsia"/>
                <w:b/>
                <w:sz w:val="24"/>
                <w:szCs w:val="24"/>
              </w:rPr>
              <w:t>曾慧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39524896" w14:textId="77777777" w:rsidR="007D5005" w:rsidRDefault="00391293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完善项目需求</w:t>
            </w:r>
          </w:p>
          <w:p w14:paraId="7917CE9C" w14:textId="335B85BB" w:rsidR="00447C74" w:rsidRDefault="005A06A3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数据库</w:t>
            </w:r>
            <w:r w:rsidR="003C5239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修改</w:t>
            </w:r>
          </w:p>
          <w:p w14:paraId="7EB020CA" w14:textId="08314EBC" w:rsidR="004562B1" w:rsidRPr="005F7D7D" w:rsidRDefault="0070393C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编码工作总结</w:t>
            </w:r>
          </w:p>
        </w:tc>
        <w:tc>
          <w:tcPr>
            <w:tcW w:w="2840" w:type="dxa"/>
            <w:gridSpan w:val="2"/>
          </w:tcPr>
          <w:p w14:paraId="05B4FDEB" w14:textId="122C1842" w:rsidR="00BC0BE2" w:rsidRDefault="005E6A08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在开发过程中出现新需求，增加新功能内容</w:t>
            </w:r>
            <w:r w:rsidR="00841960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</w:t>
            </w:r>
            <w:r w:rsidR="00BC0BE2" w:rsidRPr="00BC0BE2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：</w:t>
            </w:r>
            <w:r w:rsidR="0061210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100</w:t>
            </w:r>
            <w:r w:rsidR="00BC0BE2" w:rsidRPr="00BC0BE2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%</w:t>
            </w:r>
          </w:p>
          <w:p w14:paraId="2AF41D66" w14:textId="780026CB" w:rsidR="00BC0BE2" w:rsidRDefault="000C0558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数据库在具体功能实现上需要调整</w:t>
            </w:r>
            <w:r w:rsidR="0048674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FC5A00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100%</w:t>
            </w:r>
          </w:p>
          <w:p w14:paraId="387FB17E" w14:textId="1DDE124D" w:rsidR="00BA7797" w:rsidRPr="00BC0BE2" w:rsidRDefault="00B35756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精化文档和初阶段</w:t>
            </w:r>
            <w:r w:rsidR="007A2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框架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编码</w:t>
            </w:r>
            <w:r w:rsidR="00F53A3E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6B6ACE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90</w:t>
            </w:r>
            <w:r w:rsidR="00290299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%</w:t>
            </w:r>
          </w:p>
        </w:tc>
        <w:tc>
          <w:tcPr>
            <w:tcW w:w="2842" w:type="dxa"/>
            <w:gridSpan w:val="2"/>
          </w:tcPr>
          <w:p w14:paraId="15C9050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BD246EA" w14:textId="2A5A6435" w:rsidR="007D5005" w:rsidRDefault="001E69F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前端版本控制管理方式</w:t>
            </w:r>
          </w:p>
          <w:p w14:paraId="2CF75E6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1DDC29F0" w14:textId="392C543C" w:rsidR="007D5005" w:rsidRPr="00AD0460" w:rsidRDefault="00A33664" w:rsidP="00AD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最后由系统分析师整合</w:t>
            </w:r>
            <w:r w:rsidR="00DF0E4B">
              <w:rPr>
                <w:rFonts w:ascii="Times New Roman" w:hAnsi="Times New Roman" w:hint="eastAsia"/>
                <w:sz w:val="24"/>
                <w:szCs w:val="24"/>
              </w:rPr>
              <w:t>，通过手动管理</w:t>
            </w:r>
            <w:r w:rsidR="00B53BDA">
              <w:rPr>
                <w:rFonts w:ascii="Times New Roman" w:hAnsi="Times New Roman" w:hint="eastAsia"/>
                <w:sz w:val="24"/>
                <w:szCs w:val="24"/>
              </w:rPr>
              <w:t>，保证功能完善</w:t>
            </w:r>
            <w:r w:rsidR="00875D06">
              <w:rPr>
                <w:rFonts w:ascii="Times New Roman" w:hAnsi="Times New Roman" w:hint="eastAsia"/>
                <w:sz w:val="24"/>
                <w:szCs w:val="24"/>
              </w:rPr>
              <w:t>，业务逻辑正确</w:t>
            </w: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7D5005" w14:paraId="63EAACDC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A4F83" w14:paraId="7B7870E0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3236BADF" w:rsidR="003A4F83" w:rsidRDefault="00E87DA5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焦杨凡</w:t>
            </w:r>
          </w:p>
        </w:tc>
        <w:tc>
          <w:tcPr>
            <w:tcW w:w="1980" w:type="dxa"/>
            <w:vAlign w:val="center"/>
          </w:tcPr>
          <w:p w14:paraId="4226D8E9" w14:textId="77777777" w:rsidR="003A4F83" w:rsidRDefault="003A4F8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 w14:textId="4CC9546B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5724C2C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808F3D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5E02DF71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黄蒙萌</w:t>
            </w:r>
          </w:p>
        </w:tc>
        <w:tc>
          <w:tcPr>
            <w:tcW w:w="1980" w:type="dxa"/>
            <w:vAlign w:val="center"/>
          </w:tcPr>
          <w:p w14:paraId="535B7D12" w14:textId="4BB1D84F" w:rsidR="003A4F83" w:rsidRDefault="00027B76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7DA0F00" w14:textId="597F6C5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037E6FAF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5027CA9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72FD4213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刘江涛</w:t>
            </w:r>
          </w:p>
        </w:tc>
        <w:tc>
          <w:tcPr>
            <w:tcW w:w="1980" w:type="dxa"/>
            <w:vAlign w:val="center"/>
          </w:tcPr>
          <w:p w14:paraId="2C98838B" w14:textId="0309DB5D" w:rsidR="003A4F83" w:rsidRDefault="003E3A4E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系统分析师</w:t>
            </w:r>
          </w:p>
        </w:tc>
        <w:tc>
          <w:tcPr>
            <w:tcW w:w="2457" w:type="dxa"/>
          </w:tcPr>
          <w:p w14:paraId="71FB4110" w14:textId="0DC1251A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4EFBED49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281718F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3A31F27A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刘佳芝</w:t>
            </w:r>
          </w:p>
        </w:tc>
        <w:tc>
          <w:tcPr>
            <w:tcW w:w="1980" w:type="dxa"/>
            <w:vAlign w:val="center"/>
          </w:tcPr>
          <w:p w14:paraId="2262BC36" w14:textId="514BD38F" w:rsidR="003A4F83" w:rsidRDefault="00053E7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配置管理员</w:t>
            </w:r>
          </w:p>
        </w:tc>
        <w:tc>
          <w:tcPr>
            <w:tcW w:w="2457" w:type="dxa"/>
          </w:tcPr>
          <w:p w14:paraId="40DB29C0" w14:textId="69E6301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2DD853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622DACD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72271A01" w:rsidR="003A4F83" w:rsidRDefault="00087D01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曾慧</w:t>
            </w:r>
          </w:p>
        </w:tc>
        <w:tc>
          <w:tcPr>
            <w:tcW w:w="1980" w:type="dxa"/>
            <w:vAlign w:val="center"/>
          </w:tcPr>
          <w:p w14:paraId="48E919F1" w14:textId="3AAFA05C" w:rsidR="003A4F83" w:rsidRDefault="00D75F0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产品和质量保障</w:t>
            </w:r>
          </w:p>
        </w:tc>
        <w:tc>
          <w:tcPr>
            <w:tcW w:w="2457" w:type="dxa"/>
          </w:tcPr>
          <w:p w14:paraId="3194FC6F" w14:textId="1ED2D630" w:rsidR="003A4F83" w:rsidRDefault="003A4F83" w:rsidP="003A4F83">
            <w:pPr>
              <w:jc w:val="center"/>
              <w:rPr>
                <w:b/>
                <w:bCs/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BA4FC8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7D5005" w14:paraId="67C5737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5BD24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77E00BA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837B00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AEAC9E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9DEBA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2D3A9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6E1AD0C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0B019A4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7D5005" w:rsidRDefault="007D5005">
            <w:pPr>
              <w:jc w:val="center"/>
              <w:rPr>
                <w:sz w:val="24"/>
              </w:rPr>
            </w:pPr>
          </w:p>
          <w:p w14:paraId="2787B5A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1CB4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77777777" w:rsidR="007D5005" w:rsidRDefault="008E5495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7D5005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29854" w14:textId="77777777" w:rsidR="007D5005" w:rsidRDefault="008E5495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 w14:textId="77777777" w:rsidR="007D5005" w:rsidRDefault="008E5495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59BCA" w14:textId="77777777" w:rsidR="00EC278D" w:rsidRDefault="00EC278D">
      <w:pPr>
        <w:spacing w:line="240" w:lineRule="auto"/>
      </w:pPr>
      <w:r>
        <w:separator/>
      </w:r>
    </w:p>
  </w:endnote>
  <w:endnote w:type="continuationSeparator" w:id="0">
    <w:p w14:paraId="786E3EA9" w14:textId="77777777" w:rsidR="00EC278D" w:rsidRDefault="00EC27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69DAD" w14:textId="77777777" w:rsidR="00EC278D" w:rsidRDefault="00EC278D">
      <w:pPr>
        <w:spacing w:line="240" w:lineRule="auto"/>
      </w:pPr>
      <w:r>
        <w:separator/>
      </w:r>
    </w:p>
  </w:footnote>
  <w:footnote w:type="continuationSeparator" w:id="0">
    <w:p w14:paraId="3758EC50" w14:textId="77777777" w:rsidR="00EC278D" w:rsidRDefault="00EC27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15D3E81"/>
    <w:multiLevelType w:val="hybridMultilevel"/>
    <w:tmpl w:val="24D0C6BE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6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2B010D28"/>
    <w:multiLevelType w:val="hybridMultilevel"/>
    <w:tmpl w:val="A4CEE28C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DBA16BA"/>
    <w:multiLevelType w:val="hybridMultilevel"/>
    <w:tmpl w:val="8842ECE8"/>
    <w:lvl w:ilvl="0" w:tplc="FFFFFFFF">
      <w:start w:val="1"/>
      <w:numFmt w:val="decimal"/>
      <w:lvlText w:val="（%1）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5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6"/>
  </w:num>
  <w:num w:numId="17" w16cid:durableId="997733596">
    <w:abstractNumId w:val="17"/>
  </w:num>
  <w:num w:numId="18" w16cid:durableId="498689724">
    <w:abstractNumId w:val="18"/>
  </w:num>
  <w:num w:numId="19" w16cid:durableId="900408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27B76"/>
    <w:rsid w:val="00032009"/>
    <w:rsid w:val="000415C9"/>
    <w:rsid w:val="00052587"/>
    <w:rsid w:val="00053E79"/>
    <w:rsid w:val="00087D01"/>
    <w:rsid w:val="000A7960"/>
    <w:rsid w:val="000C0558"/>
    <w:rsid w:val="0015101E"/>
    <w:rsid w:val="001524B7"/>
    <w:rsid w:val="00157A2F"/>
    <w:rsid w:val="00181990"/>
    <w:rsid w:val="00195799"/>
    <w:rsid w:val="001D0FB9"/>
    <w:rsid w:val="001E18A4"/>
    <w:rsid w:val="001E69F9"/>
    <w:rsid w:val="00203B72"/>
    <w:rsid w:val="002159CC"/>
    <w:rsid w:val="0023346A"/>
    <w:rsid w:val="002336F9"/>
    <w:rsid w:val="00247F97"/>
    <w:rsid w:val="00290299"/>
    <w:rsid w:val="002A1152"/>
    <w:rsid w:val="002A1DAE"/>
    <w:rsid w:val="002B19FC"/>
    <w:rsid w:val="002B548B"/>
    <w:rsid w:val="002D00B0"/>
    <w:rsid w:val="002D1384"/>
    <w:rsid w:val="002E2A4A"/>
    <w:rsid w:val="002E479F"/>
    <w:rsid w:val="0035733E"/>
    <w:rsid w:val="00391293"/>
    <w:rsid w:val="003A4F83"/>
    <w:rsid w:val="003B0612"/>
    <w:rsid w:val="003B06C3"/>
    <w:rsid w:val="003B47A3"/>
    <w:rsid w:val="003B7E3E"/>
    <w:rsid w:val="003C5239"/>
    <w:rsid w:val="003D6A9F"/>
    <w:rsid w:val="003E3A4E"/>
    <w:rsid w:val="003F28B9"/>
    <w:rsid w:val="004007D2"/>
    <w:rsid w:val="004019D4"/>
    <w:rsid w:val="0040225B"/>
    <w:rsid w:val="00404D2D"/>
    <w:rsid w:val="00411410"/>
    <w:rsid w:val="0041370C"/>
    <w:rsid w:val="00431F08"/>
    <w:rsid w:val="00447C74"/>
    <w:rsid w:val="004562B1"/>
    <w:rsid w:val="004663BF"/>
    <w:rsid w:val="0048263D"/>
    <w:rsid w:val="0048674D"/>
    <w:rsid w:val="00491B00"/>
    <w:rsid w:val="005528CF"/>
    <w:rsid w:val="00564840"/>
    <w:rsid w:val="005A06A3"/>
    <w:rsid w:val="005A7153"/>
    <w:rsid w:val="005C1CF4"/>
    <w:rsid w:val="005D4B4B"/>
    <w:rsid w:val="005D6903"/>
    <w:rsid w:val="005E2314"/>
    <w:rsid w:val="005E6A08"/>
    <w:rsid w:val="005F7D7D"/>
    <w:rsid w:val="0061210D"/>
    <w:rsid w:val="00620933"/>
    <w:rsid w:val="006244DE"/>
    <w:rsid w:val="006A540E"/>
    <w:rsid w:val="006A6502"/>
    <w:rsid w:val="006B6ACE"/>
    <w:rsid w:val="0070393C"/>
    <w:rsid w:val="00716E2F"/>
    <w:rsid w:val="007215B3"/>
    <w:rsid w:val="007219EE"/>
    <w:rsid w:val="0072663E"/>
    <w:rsid w:val="00745113"/>
    <w:rsid w:val="007777F3"/>
    <w:rsid w:val="007A2D46"/>
    <w:rsid w:val="007C48A9"/>
    <w:rsid w:val="007D5005"/>
    <w:rsid w:val="0080432E"/>
    <w:rsid w:val="00821768"/>
    <w:rsid w:val="00841960"/>
    <w:rsid w:val="0085099D"/>
    <w:rsid w:val="008654FF"/>
    <w:rsid w:val="008658FE"/>
    <w:rsid w:val="00875D06"/>
    <w:rsid w:val="00893BF0"/>
    <w:rsid w:val="008E5495"/>
    <w:rsid w:val="0091263D"/>
    <w:rsid w:val="00943B39"/>
    <w:rsid w:val="009541B7"/>
    <w:rsid w:val="00973FB5"/>
    <w:rsid w:val="009E3AF7"/>
    <w:rsid w:val="009E3CC9"/>
    <w:rsid w:val="00A1757B"/>
    <w:rsid w:val="00A33664"/>
    <w:rsid w:val="00A4059D"/>
    <w:rsid w:val="00A42864"/>
    <w:rsid w:val="00A473B0"/>
    <w:rsid w:val="00AC089F"/>
    <w:rsid w:val="00AC1789"/>
    <w:rsid w:val="00AD0460"/>
    <w:rsid w:val="00AD11E4"/>
    <w:rsid w:val="00AD431B"/>
    <w:rsid w:val="00AD79F2"/>
    <w:rsid w:val="00AF751C"/>
    <w:rsid w:val="00B024E4"/>
    <w:rsid w:val="00B10BDE"/>
    <w:rsid w:val="00B35756"/>
    <w:rsid w:val="00B36351"/>
    <w:rsid w:val="00B369D0"/>
    <w:rsid w:val="00B4353A"/>
    <w:rsid w:val="00B53BDA"/>
    <w:rsid w:val="00B92363"/>
    <w:rsid w:val="00B972AB"/>
    <w:rsid w:val="00B97623"/>
    <w:rsid w:val="00BA70C1"/>
    <w:rsid w:val="00BA7797"/>
    <w:rsid w:val="00BC0BE2"/>
    <w:rsid w:val="00BF03FB"/>
    <w:rsid w:val="00C155FD"/>
    <w:rsid w:val="00C31042"/>
    <w:rsid w:val="00C43BB5"/>
    <w:rsid w:val="00C75820"/>
    <w:rsid w:val="00C815FD"/>
    <w:rsid w:val="00C81F93"/>
    <w:rsid w:val="00C87443"/>
    <w:rsid w:val="00CB1EBE"/>
    <w:rsid w:val="00CB6E9B"/>
    <w:rsid w:val="00CD5C4C"/>
    <w:rsid w:val="00CD7614"/>
    <w:rsid w:val="00CE03CC"/>
    <w:rsid w:val="00CE1851"/>
    <w:rsid w:val="00CF4E5D"/>
    <w:rsid w:val="00D202B0"/>
    <w:rsid w:val="00D40ABC"/>
    <w:rsid w:val="00D635BD"/>
    <w:rsid w:val="00D75F03"/>
    <w:rsid w:val="00D90891"/>
    <w:rsid w:val="00D91B58"/>
    <w:rsid w:val="00DA6D7A"/>
    <w:rsid w:val="00DD3826"/>
    <w:rsid w:val="00DF0E4B"/>
    <w:rsid w:val="00E246D3"/>
    <w:rsid w:val="00E57093"/>
    <w:rsid w:val="00E7176A"/>
    <w:rsid w:val="00E87DA5"/>
    <w:rsid w:val="00EA554D"/>
    <w:rsid w:val="00EC278D"/>
    <w:rsid w:val="00F04F1D"/>
    <w:rsid w:val="00F34887"/>
    <w:rsid w:val="00F51D07"/>
    <w:rsid w:val="00F53A3E"/>
    <w:rsid w:val="00F812B0"/>
    <w:rsid w:val="00FC5A00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rsid w:val="00157A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45</TotalTime>
  <Pages>3</Pages>
  <Words>155</Words>
  <Characters>888</Characters>
  <Application>Microsoft Office Word</Application>
  <DocSecurity>0</DocSecurity>
  <Lines>7</Lines>
  <Paragraphs>2</Paragraphs>
  <ScaleCrop>false</ScaleCrop>
  <Company>China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江涛 刘</cp:lastModifiedBy>
  <cp:revision>70</cp:revision>
  <dcterms:created xsi:type="dcterms:W3CDTF">2021-07-27T16:04:00Z</dcterms:created>
  <dcterms:modified xsi:type="dcterms:W3CDTF">2024-07-12T01:52:00Z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